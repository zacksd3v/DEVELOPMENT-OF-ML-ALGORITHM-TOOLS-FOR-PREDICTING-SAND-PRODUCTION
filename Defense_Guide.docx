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EF0A4F">
      <w:pPr>
        <w:jc w:val="center"/>
        <w:rPr>
          <w:rFonts w:hint="default"/>
          <w:lang w:val="en-US"/>
        </w:rPr>
      </w:pPr>
      <w:r>
        <w:rPr>
          <w:rFonts w:hint="default"/>
          <w:b/>
          <w:sz w:val="40"/>
          <w:lang w:val="en-US"/>
        </w:rPr>
        <w:t xml:space="preserve">Yadda Zakayi </w:t>
      </w:r>
      <w:r>
        <w:rPr>
          <w:b/>
          <w:sz w:val="40"/>
        </w:rPr>
        <w:t>Defense na Project</w:t>
      </w:r>
      <w:r>
        <w:rPr>
          <w:rFonts w:hint="default"/>
          <w:b/>
          <w:sz w:val="40"/>
          <w:lang w:val="en-US"/>
        </w:rPr>
        <w:t xml:space="preserve"> Din ka</w:t>
      </w:r>
      <w:bookmarkStart w:id="0" w:name="_GoBack"/>
      <w:bookmarkEnd w:id="0"/>
    </w:p>
    <w:p w14:paraId="5B8E4C5B"/>
    <w:p w14:paraId="163056E4">
      <w:pPr>
        <w:pStyle w:val="2"/>
      </w:pPr>
      <w:r>
        <w:rPr>
          <w:sz w:val="30"/>
        </w:rPr>
        <w:t xml:space="preserve">1. </w:t>
      </w:r>
      <w:r>
        <w:rPr>
          <w:rFonts w:hint="default"/>
          <w:sz w:val="30"/>
          <w:lang w:val="en-US"/>
        </w:rPr>
        <w:t>Introduction</w:t>
      </w:r>
      <w:r>
        <w:rPr>
          <w:sz w:val="30"/>
        </w:rPr>
        <w:t xml:space="preserve"> (</w:t>
      </w:r>
      <w:r>
        <w:rPr>
          <w:rFonts w:hint="default"/>
          <w:sz w:val="30"/>
          <w:lang w:val="en-US"/>
        </w:rPr>
        <w:t>Abinda zaka fara da shi</w:t>
      </w:r>
      <w:r>
        <w:rPr>
          <w:sz w:val="30"/>
        </w:rPr>
        <w:t>)</w:t>
      </w:r>
    </w:p>
    <w:p w14:paraId="131CFDC6">
      <w:r>
        <w:rPr>
          <w:sz w:val="22"/>
        </w:rPr>
        <w:t>“Sir, a harkar hako man fetur, fitowar yashi (Sand Production) babbar matsala ce. Yana lalata injina, yana toshe pipes, kuma wani lokaci yana iya sa rijiyar mai ta rushe</w:t>
      </w:r>
      <w:r>
        <w:rPr>
          <w:rFonts w:hint="default"/>
          <w:sz w:val="22"/>
          <w:lang w:val="en-US"/>
        </w:rPr>
        <w:t xml:space="preserve"> ko ta rufza</w:t>
      </w:r>
      <w:r>
        <w:rPr>
          <w:sz w:val="22"/>
        </w:rPr>
        <w:t>. Babban burin wannan project din shi ne samar da AI Tool wanda zai iya hango adadin yashin da zai fito kafin a fara hako man, domin a dauki matakan kariya tun da wuri.”</w:t>
      </w:r>
    </w:p>
    <w:p w14:paraId="3D103C9A">
      <w:pPr>
        <w:pStyle w:val="2"/>
        <w:numPr>
          <w:ilvl w:val="0"/>
          <w:numId w:val="7"/>
        </w:numPr>
        <w:rPr>
          <w:sz w:val="30"/>
        </w:rPr>
      </w:pPr>
      <w:r>
        <w:rPr>
          <w:sz w:val="30"/>
        </w:rPr>
        <w:t>Abubuwan da Model Din Yake Amfani da Su</w:t>
      </w:r>
    </w:p>
    <w:p w14:paraId="58A53BC3">
      <w:pPr>
        <w:pStyle w:val="3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 xml:space="preserve">2.1 </w:t>
      </w:r>
      <w:r>
        <w:t>Abubuwan da Model din yake Dubawa (The Input Parameters)</w:t>
      </w:r>
    </w:p>
    <w:p w14:paraId="263F2D24">
      <w:pPr>
        <w:pStyle w:val="33"/>
        <w:keepNext w:val="0"/>
        <w:keepLines w:val="0"/>
        <w:widowControl/>
        <w:suppressLineNumbers w:val="0"/>
      </w:pPr>
      <w:r>
        <w:t xml:space="preserve">Idan ya tambaye ka: </w:t>
      </w:r>
      <w:r>
        <w:rPr>
          <w:i/>
          <w:iCs/>
        </w:rPr>
        <w:t xml:space="preserve">"A kan me model dinka yake </w:t>
      </w:r>
      <w:r>
        <w:rPr>
          <w:rFonts w:hint="default"/>
          <w:i/>
          <w:iCs/>
          <w:lang w:val="en-US"/>
        </w:rPr>
        <w:t xml:space="preserve">aiki ko </w:t>
      </w:r>
      <w:r>
        <w:rPr>
          <w:i/>
          <w:iCs/>
        </w:rPr>
        <w:t>gina lissafinsa</w:t>
      </w:r>
      <w:r>
        <w:rPr>
          <w:rFonts w:hint="default"/>
          <w:i/>
          <w:iCs/>
          <w:lang w:val="en-US"/>
        </w:rPr>
        <w:t>(prediction)</w:t>
      </w:r>
      <w:r>
        <w:rPr>
          <w:i/>
          <w:iCs/>
        </w:rPr>
        <w:t>?"</w:t>
      </w:r>
      <w:r>
        <w:t>, sai ka ce masa: Model din</w:t>
      </w:r>
      <w:r>
        <w:rPr>
          <w:rFonts w:hint="default"/>
          <w:lang w:val="en-US"/>
        </w:rPr>
        <w:t>a</w:t>
      </w:r>
      <w:r>
        <w:t xml:space="preserve"> yana amfani da muhimman abubuwa guda hudu (4) na geomechanics:</w:t>
      </w:r>
      <w:r>
        <w:rPr>
          <w:sz w:val="22"/>
        </w:rPr>
        <w:br w:type="textWrapping"/>
      </w:r>
      <w:r>
        <w:rPr>
          <w:sz w:val="22"/>
        </w:rPr>
        <w:br w:type="textWrapping"/>
      </w:r>
      <w:r>
        <w:rPr>
          <w:sz w:val="22"/>
        </w:rPr>
        <w:t>• Vertical Depth – Zurfin rijiyar mai.</w:t>
      </w:r>
      <w:r>
        <w:rPr>
          <w:sz w:val="22"/>
        </w:rPr>
        <w:br w:type="textWrapping"/>
      </w:r>
      <w:r>
        <w:rPr>
          <w:sz w:val="22"/>
        </w:rPr>
        <w:t xml:space="preserve">• Flow Rate – Gudun fitowar mai daga </w:t>
      </w:r>
      <w:r>
        <w:rPr>
          <w:rFonts w:hint="default"/>
          <w:sz w:val="22"/>
          <w:lang w:val="en-US"/>
        </w:rPr>
        <w:t xml:space="preserve">cikin </w:t>
      </w:r>
      <w:r>
        <w:rPr>
          <w:sz w:val="22"/>
        </w:rPr>
        <w:t>rijiyar.</w:t>
      </w:r>
      <w:r>
        <w:rPr>
          <w:sz w:val="22"/>
        </w:rPr>
        <w:br w:type="textWrapping"/>
      </w:r>
      <w:r>
        <w:rPr>
          <w:sz w:val="22"/>
        </w:rPr>
        <w:t xml:space="preserve">• Well Pressure – </w:t>
      </w:r>
      <w:r>
        <w:rPr>
          <w:rFonts w:hint="default"/>
          <w:sz w:val="22"/>
          <w:lang w:val="en-US"/>
        </w:rPr>
        <w:t>Ma’aunin da ake awo da shi</w:t>
      </w:r>
      <w:r>
        <w:rPr>
          <w:sz w:val="22"/>
        </w:rPr>
        <w:t xml:space="preserve"> na cikin rijiyar.</w:t>
      </w:r>
      <w:r>
        <w:rPr>
          <w:sz w:val="22"/>
        </w:rPr>
        <w:br w:type="textWrapping"/>
      </w:r>
      <w:r>
        <w:rPr>
          <w:sz w:val="22"/>
        </w:rPr>
        <w:t>• Rock Strength (UCS) – Taurin dutsen da aka huda.</w:t>
      </w:r>
      <w:r>
        <w:rPr>
          <w:sz w:val="22"/>
        </w:rPr>
        <w:br w:type="textWrapping"/>
      </w:r>
      <w:r>
        <w:rPr>
          <w:sz w:val="22"/>
        </w:rPr>
        <w:br w:type="textWrapping"/>
      </w:r>
      <w:r>
        <w:rPr>
          <w:sz w:val="22"/>
        </w:rPr>
        <w:t xml:space="preserve">Idan dutse yana da rauni ko kuma flow rate </w:t>
      </w:r>
      <w:r>
        <w:rPr>
          <w:rFonts w:hint="default"/>
          <w:sz w:val="22"/>
          <w:lang w:val="en-US"/>
        </w:rPr>
        <w:t xml:space="preserve">din sa </w:t>
      </w:r>
      <w:r>
        <w:rPr>
          <w:sz w:val="22"/>
        </w:rPr>
        <w:t>yayi yawa,</w:t>
      </w:r>
      <w:r>
        <w:rPr>
          <w:rFonts w:hint="default"/>
          <w:sz w:val="22"/>
          <w:lang w:val="en-US"/>
        </w:rPr>
        <w:t xml:space="preserve">  to da </w:t>
      </w:r>
      <w:r>
        <w:rPr>
          <w:sz w:val="22"/>
        </w:rPr>
        <w:t xml:space="preserve"> yiwuwar fitowar yashi </w:t>
      </w:r>
      <w:r>
        <w:rPr>
          <w:rFonts w:hint="default"/>
          <w:sz w:val="22"/>
          <w:lang w:val="en-US"/>
        </w:rPr>
        <w:t>yana</w:t>
      </w:r>
      <w:r>
        <w:rPr>
          <w:sz w:val="22"/>
        </w:rPr>
        <w:t xml:space="preserve"> karuwa.</w:t>
      </w:r>
    </w:p>
    <w:p w14:paraId="7978EE2A">
      <w:pPr>
        <w:pStyle w:val="2"/>
        <w:numPr>
          <w:ilvl w:val="0"/>
          <w:numId w:val="7"/>
        </w:numPr>
        <w:ind w:left="0" w:leftChars="0" w:firstLine="0" w:firstLineChars="0"/>
        <w:rPr>
          <w:rFonts w:hint="default"/>
          <w:sz w:val="30"/>
          <w:lang w:val="en-US"/>
        </w:rPr>
      </w:pPr>
      <w:r>
        <w:rPr>
          <w:sz w:val="30"/>
        </w:rPr>
        <w:t>Algorithm da Aka Yi Amfani da Shi</w:t>
      </w:r>
      <w:r>
        <w:rPr>
          <w:rFonts w:hint="default"/>
          <w:sz w:val="30"/>
          <w:lang w:val="en-US"/>
        </w:rPr>
        <w:t>(Random Forest)</w:t>
      </w:r>
    </w:p>
    <w:p w14:paraId="49A2B0FE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Question:</w:t>
      </w:r>
      <w:r>
        <w:rPr>
          <w:rFonts w:hint="default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Zai iya tambayarka: </w:t>
      </w:r>
      <w:r>
        <w:rPr>
          <w:rFonts w:hint="default" w:ascii="Times New Roman" w:hAnsi="Times New Roman" w:eastAsia="SimSun" w:cs="Times New Roman"/>
          <w:i/>
          <w:iCs/>
          <w:sz w:val="24"/>
          <w:szCs w:val="24"/>
        </w:rPr>
        <w:t>"Wanne algorithm ka yi amfani da shi, kuma me yasa?"</w:t>
      </w:r>
    </w:p>
    <w:p w14:paraId="27CA1AE4">
      <w:r>
        <w:rPr>
          <w:sz w:val="22"/>
        </w:rPr>
        <w:t>“Na yi amfani da Random Forest Regressor saboda geological data ba</w:t>
      </w:r>
      <w:r>
        <w:rPr>
          <w:rFonts w:hint="default"/>
          <w:sz w:val="22"/>
          <w:lang w:val="en-US"/>
        </w:rPr>
        <w:t xml:space="preserve">ya da tabbas </w:t>
      </w:r>
      <w:r>
        <w:rPr>
          <w:sz w:val="22"/>
        </w:rPr>
        <w:t xml:space="preserve">(non-linear). Random Forest yana </w:t>
      </w:r>
      <w:r>
        <w:rPr>
          <w:rFonts w:hint="default"/>
          <w:sz w:val="22"/>
          <w:lang w:val="en-US"/>
        </w:rPr>
        <w:t>bada</w:t>
      </w:r>
      <w:r>
        <w:rPr>
          <w:sz w:val="22"/>
        </w:rPr>
        <w:t xml:space="preserve"> sakamakon Decision Trees da yawa domin samar da prediction mai inganci da kuma rage kuskure.”</w:t>
      </w:r>
    </w:p>
    <w:p w14:paraId="6A473E11">
      <w:pPr>
        <w:pStyle w:val="2"/>
      </w:pPr>
      <w:r>
        <w:rPr>
          <w:sz w:val="30"/>
        </w:rPr>
        <w:t>4. Yadda Software Din Take Aiki</w:t>
      </w:r>
    </w:p>
    <w:p w14:paraId="6A535154">
      <w:r>
        <w:rPr>
          <w:sz w:val="22"/>
        </w:rPr>
        <w:t>Software din tana da manyan bangarori guda uku:</w:t>
      </w:r>
      <w:r>
        <w:rPr>
          <w:sz w:val="22"/>
        </w:rPr>
        <w:br w:type="textWrapping"/>
      </w:r>
      <w:r>
        <w:rPr>
          <w:sz w:val="22"/>
        </w:rPr>
        <w:br w:type="textWrapping"/>
      </w:r>
      <w:r>
        <w:rPr>
          <w:sz w:val="22"/>
        </w:rPr>
        <w:t>• Prediction Engine – Engineer zai saka bayanan rijiyar sannan model din ya yi lissafi.</w:t>
      </w:r>
      <w:r>
        <w:rPr>
          <w:sz w:val="22"/>
        </w:rPr>
        <w:br w:type="textWrapping"/>
      </w:r>
      <w:r>
        <w:rPr>
          <w:sz w:val="22"/>
        </w:rPr>
        <w:br w:type="textWrapping"/>
      </w:r>
      <w:r>
        <w:rPr>
          <w:sz w:val="22"/>
        </w:rPr>
        <w:t>• Risk Gauge – Yana nuna matakin hadari</w:t>
      </w:r>
      <w:r>
        <w:rPr>
          <w:rFonts w:hint="default"/>
          <w:sz w:val="22"/>
          <w:lang w:val="en-US"/>
        </w:rPr>
        <w:t xml:space="preserve"> da za’a samu</w:t>
      </w:r>
      <w:r>
        <w:rPr>
          <w:sz w:val="22"/>
        </w:rPr>
        <w:t>:</w:t>
      </w:r>
      <w:r>
        <w:rPr>
          <w:sz w:val="22"/>
        </w:rPr>
        <w:br w:type="textWrapping"/>
      </w:r>
      <w:r>
        <w:rPr>
          <w:sz w:val="22"/>
        </w:rPr>
        <w:t xml:space="preserve">   - Green = Safe</w:t>
      </w:r>
      <w:r>
        <w:rPr>
          <w:sz w:val="22"/>
        </w:rPr>
        <w:br w:type="textWrapping"/>
      </w:r>
      <w:r>
        <w:rPr>
          <w:sz w:val="22"/>
        </w:rPr>
        <w:t xml:space="preserve">   - Yellow = Moderate Risk</w:t>
      </w:r>
      <w:r>
        <w:rPr>
          <w:sz w:val="22"/>
        </w:rPr>
        <w:br w:type="textWrapping"/>
      </w:r>
      <w:r>
        <w:rPr>
          <w:sz w:val="22"/>
        </w:rPr>
        <w:t xml:space="preserve">   - Red = Critical Risk</w:t>
      </w:r>
      <w:r>
        <w:rPr>
          <w:sz w:val="22"/>
        </w:rPr>
        <w:br w:type="textWrapping"/>
      </w:r>
      <w:r>
        <w:rPr>
          <w:sz w:val="22"/>
        </w:rPr>
        <w:br w:type="textWrapping"/>
      </w:r>
      <w:r>
        <w:rPr>
          <w:sz w:val="22"/>
        </w:rPr>
        <w:t>• Decision Support – Software din tana bayar da shawarwari kamar rage Flow Rate ko amfani da Gravel Pack.</w:t>
      </w:r>
    </w:p>
    <w:p w14:paraId="1B73202A">
      <w:pPr>
        <w:pStyle w:val="2"/>
        <w:rPr>
          <w:sz w:val="30"/>
        </w:rPr>
      </w:pPr>
      <w:r>
        <w:rPr>
          <w:sz w:val="30"/>
        </w:rPr>
        <w:t>5. Accuracy da Performance</w:t>
      </w:r>
    </w:p>
    <w:p w14:paraId="00A7CCFA">
      <w:pPr>
        <w:rPr>
          <w:rFonts w:hint="default"/>
          <w:color w:val="00B0F0"/>
          <w:lang w:val="en-US"/>
        </w:rPr>
      </w:pPr>
      <w:r>
        <w:rPr>
          <w:rFonts w:hint="default"/>
          <w:color w:val="00B0F0"/>
          <w:lang w:val="en-US"/>
        </w:rPr>
        <w:t xml:space="preserve">Question: </w:t>
      </w:r>
      <w:r>
        <w:rPr>
          <w:rFonts w:ascii="SimSun" w:hAnsi="SimSun" w:eastAsia="SimSun" w:cs="SimSun"/>
          <w:i/>
          <w:iCs/>
          <w:sz w:val="24"/>
          <w:szCs w:val="24"/>
        </w:rPr>
        <w:t xml:space="preserve">Idan ya tambaya game da </w:t>
      </w:r>
      <w:r>
        <w:rPr>
          <w:rFonts w:hint="default" w:ascii="SimSun" w:hAnsi="SimSun" w:eastAsia="SimSun" w:cs="SimSun"/>
          <w:i/>
          <w:iCs/>
          <w:sz w:val="24"/>
          <w:szCs w:val="24"/>
          <w:lang w:val="en-US"/>
        </w:rPr>
        <w:t>Accuracy na model din</w:t>
      </w:r>
      <w:r>
        <w:rPr>
          <w:rFonts w:ascii="SimSun" w:hAnsi="SimSun" w:eastAsia="SimSun" w:cs="SimSun"/>
          <w:i/>
          <w:iCs/>
          <w:sz w:val="24"/>
          <w:szCs w:val="24"/>
        </w:rPr>
        <w:t>:</w:t>
      </w:r>
    </w:p>
    <w:p w14:paraId="77276492">
      <w:r>
        <w:rPr>
          <w:sz w:val="22"/>
        </w:rPr>
        <w:t>“</w:t>
      </w:r>
      <w:r>
        <w:rPr>
          <w:rFonts w:hint="default"/>
          <w:sz w:val="22"/>
          <w:lang w:val="en-US"/>
        </w:rPr>
        <w:t>Na</w:t>
      </w:r>
      <w:r>
        <w:rPr>
          <w:sz w:val="22"/>
        </w:rPr>
        <w:t xml:space="preserve"> tantance model din ta hanyar amfani da R-Squared (R²) da Mean Absolute Error (MAE). Accuracy din model din ya kai kusan 90%, wanda ke nuna cewa prediction din yana da matukar inganci</w:t>
      </w:r>
      <w:r>
        <w:rPr>
          <w:rFonts w:hint="default"/>
          <w:sz w:val="22"/>
          <w:lang w:val="en-US"/>
        </w:rPr>
        <w:t xml:space="preserve"> sosai</w:t>
      </w:r>
      <w:r>
        <w:rPr>
          <w:sz w:val="22"/>
        </w:rPr>
        <w:t>.”</w:t>
      </w:r>
    </w:p>
    <w:p w14:paraId="6C7B4FD2">
      <w:pPr>
        <w:pStyle w:val="2"/>
      </w:pPr>
      <w:r>
        <w:rPr>
          <w:sz w:val="30"/>
        </w:rPr>
        <w:t xml:space="preserve">6. Muhimmancin </w:t>
      </w:r>
      <w:r>
        <w:rPr>
          <w:rFonts w:hint="default"/>
          <w:sz w:val="30"/>
          <w:lang w:val="en-US"/>
        </w:rPr>
        <w:t xml:space="preserve">ko Amfanin wanan </w:t>
      </w:r>
      <w:r>
        <w:rPr>
          <w:sz w:val="30"/>
        </w:rPr>
        <w:t>Project Din</w:t>
      </w:r>
    </w:p>
    <w:p w14:paraId="179228DB">
      <w:r>
        <w:rPr>
          <w:sz w:val="22"/>
        </w:rPr>
        <w:t>“Wannan aikin zai taimaka wa kamfanonin mai wajen rage asarar kudi, kare injina, da kuma tabbatar da lafiyar ma’aikata ta hanyar gano matsala kafin ta faru.”</w:t>
      </w:r>
    </w:p>
    <w:p w14:paraId="663F7D8C">
      <w:pPr>
        <w:pStyle w:val="2"/>
        <w:numPr>
          <w:ilvl w:val="0"/>
          <w:numId w:val="8"/>
        </w:numPr>
      </w:pPr>
      <w:r>
        <w:rPr>
          <w:sz w:val="30"/>
        </w:rPr>
        <w:t>Shawarwari Domin Defense</w:t>
      </w:r>
    </w:p>
    <w:p w14:paraId="50BBC204">
      <w:r>
        <w:rPr>
          <w:sz w:val="22"/>
        </w:rPr>
        <w:t>• Idan software ta ki budewa:</w:t>
      </w:r>
      <w:r>
        <w:rPr>
          <w:sz w:val="22"/>
        </w:rPr>
        <w:br w:type="textWrapping"/>
      </w:r>
      <w:r>
        <w:rPr>
          <w:sz w:val="22"/>
        </w:rPr>
        <w:t xml:space="preserve">  “Sir, wannan prototype ne wanda aka tsara domin aiki a real-time deployment server.”</w:t>
      </w:r>
      <w:r>
        <w:rPr>
          <w:sz w:val="22"/>
        </w:rPr>
        <w:br w:type="textWrapping"/>
      </w:r>
      <w:r>
        <w:rPr>
          <w:sz w:val="22"/>
        </w:rPr>
        <w:br w:type="textWrapping"/>
      </w:r>
      <w:r>
        <w:rPr>
          <w:sz w:val="22"/>
        </w:rPr>
        <w:t>• Idan an tambaye ka game da</w:t>
      </w:r>
      <w:r>
        <w:rPr>
          <w:rFonts w:hint="default"/>
          <w:sz w:val="22"/>
          <w:lang w:val="en-US"/>
        </w:rPr>
        <w:t xml:space="preserve"> ina kasamu</w:t>
      </w:r>
      <w:r>
        <w:rPr>
          <w:sz w:val="22"/>
        </w:rPr>
        <w:t xml:space="preserve"> data</w:t>
      </w:r>
      <w:r>
        <w:rPr>
          <w:rFonts w:hint="default"/>
          <w:sz w:val="22"/>
          <w:lang w:val="en-US"/>
        </w:rPr>
        <w:t xml:space="preserve"> din ka</w:t>
      </w:r>
      <w:r>
        <w:rPr>
          <w:sz w:val="22"/>
        </w:rPr>
        <w:t>:</w:t>
      </w:r>
      <w:r>
        <w:rPr>
          <w:sz w:val="22"/>
        </w:rPr>
        <w:br w:type="textWrapping"/>
      </w:r>
      <w:r>
        <w:rPr>
          <w:sz w:val="22"/>
        </w:rPr>
        <w:t xml:space="preserve">  “Na yi amfani da simulated geomechanical data wanda aka samar bisa standard petroleum engineering equations.”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13F64C40"/>
    <w:multiLevelType w:val="singleLevel"/>
    <w:tmpl w:val="13F64C40"/>
    <w:lvl w:ilvl="0" w:tentative="0">
      <w:start w:val="7"/>
      <w:numFmt w:val="decimal"/>
      <w:suff w:val="space"/>
      <w:lvlText w:val="%1."/>
      <w:lvlJc w:val="left"/>
    </w:lvl>
  </w:abstractNum>
  <w:abstractNum w:abstractNumId="7">
    <w:nsid w:val="38004B77"/>
    <w:multiLevelType w:val="singleLevel"/>
    <w:tmpl w:val="38004B77"/>
    <w:lvl w:ilvl="0" w:tentative="0">
      <w:start w:val="2"/>
      <w:numFmt w:val="decimal"/>
      <w:suff w:val="space"/>
      <w:lvlText w:val="%1."/>
      <w:lvlJc w:val="left"/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1566E7"/>
    <w:rsid w:val="107D66EC"/>
    <w:rsid w:val="1BE64FE3"/>
    <w:rsid w:val="1D613665"/>
    <w:rsid w:val="246D72C9"/>
    <w:rsid w:val="25A960F9"/>
    <w:rsid w:val="3091667C"/>
    <w:rsid w:val="38A5656B"/>
    <w:rsid w:val="3D543270"/>
    <w:rsid w:val="3F3921C1"/>
    <w:rsid w:val="46055944"/>
    <w:rsid w:val="47A619B8"/>
    <w:rsid w:val="48696701"/>
    <w:rsid w:val="4AF62C56"/>
    <w:rsid w:val="4B35377F"/>
    <w:rsid w:val="4C9C00FD"/>
    <w:rsid w:val="50EC4C53"/>
    <w:rsid w:val="512A47CF"/>
    <w:rsid w:val="5A42592F"/>
    <w:rsid w:val="5B21162A"/>
    <w:rsid w:val="5C27500C"/>
    <w:rsid w:val="602C2F4B"/>
    <w:rsid w:val="61C34DC7"/>
    <w:rsid w:val="658E1FB1"/>
    <w:rsid w:val="6EE17C05"/>
    <w:rsid w:val="7B6B6F57"/>
    <w:rsid w:val="7D884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uiPriority w:val="99"/>
    <w:pPr>
      <w:spacing w:after="120"/>
    </w:pPr>
  </w:style>
  <w:style w:type="paragraph" w:styleId="14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3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qFormat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uiPriority w:val="99"/>
  </w:style>
  <w:style w:type="character" w:customStyle="1" w:styleId="146">
    <w:name w:val="Body Text 2 Char"/>
    <w:basedOn w:val="11"/>
    <w:link w:val="14"/>
    <w:uiPriority w:val="99"/>
  </w:style>
  <w:style w:type="character" w:customStyle="1" w:styleId="147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388</Words>
  <Characters>1851</Characters>
  <Lines>0</Lines>
  <Paragraphs>0</Paragraphs>
  <TotalTime>10</TotalTime>
  <ScaleCrop>false</ScaleCrop>
  <LinksUpToDate>false</LinksUpToDate>
  <CharactersWithSpaces>2221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Zacks Bugs</cp:lastModifiedBy>
  <dcterms:modified xsi:type="dcterms:W3CDTF">2026-05-12T13:17:00Z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eyJoZGlkIjoiNDQ2YjViMDQ3MmMxNWE1MTFhY2U5NGJlZDdjMWViNTMiLCJ1c2VySWQiOiIyNzY2NjkxNjg5MzIwIn0=</vt:lpwstr>
  </property>
  <property fmtid="{D5CDD505-2E9C-101B-9397-08002B2CF9AE}" pid="3" name="KSOProductBuildVer">
    <vt:lpwstr>1033-12.1.0.25862</vt:lpwstr>
  </property>
  <property fmtid="{D5CDD505-2E9C-101B-9397-08002B2CF9AE}" pid="4" name="ICV">
    <vt:lpwstr>CC278DCB0A9A4AC1AADD11D021049AC9_12</vt:lpwstr>
  </property>
</Properties>
</file>